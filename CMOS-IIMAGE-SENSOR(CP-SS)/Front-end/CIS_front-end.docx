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bCs/>
          <w:sz w:val="26"/>
          <w:szCs w:val="26"/>
          <w:rtl w:val="0"/>
        </w:rPr>
        <w:t>IMAGE SENSOR SIMULATION FOR DASHCAM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Researcher</w:t>
      </w:r>
      <w:r>
        <w:rPr>
          <w:rFonts w:hint="default" w:ascii="Times New Roman" w:hAnsi="Times New Roman" w:eastAsia="SimSun" w:cs="Times New Roman"/>
          <w:i w:val="0"/>
          <w:iCs w:val="0"/>
          <w:caps w:val="0"/>
          <w:color w:val="auto"/>
          <w:spacing w:val="0"/>
          <w:sz w:val="26"/>
          <w:szCs w:val="26"/>
          <w:shd w:val="clear" w:color="auto" w:fill="auto"/>
          <w:lang w:val="en-US"/>
        </w:rPr>
        <w:t xml:space="preserve">: </w:t>
      </w:r>
      <w:r>
        <w:rPr>
          <w:rFonts w:hint="default" w:ascii="Times New Roman" w:hAnsi="Times New Roman" w:eastAsia="Times New Roman" w:cs="Times New Roman"/>
          <w:color w:val="auto"/>
          <w:sz w:val="26"/>
          <w:szCs w:val="26"/>
          <w:shd w:val="clear" w:color="auto" w:fill="auto"/>
          <w:rtl w:val="0"/>
        </w:rPr>
        <w:t xml:space="preserve">Lê Quang Nhật Nam </w:t>
      </w:r>
    </w:p>
    <w:p w14:paraId="0000000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sz w:val="26"/>
          <w:szCs w:val="26"/>
        </w:rPr>
      </w:pPr>
    </w:p>
    <w:p w14:paraId="00000004">
      <w:pPr>
        <w:keepNext w:val="0"/>
        <w:keepLines w:val="0"/>
        <w:pageBreakBefore w:val="0"/>
        <w:widowControl/>
        <w:numPr>
          <w:ilvl w:val="0"/>
          <w:numId w:val="1"/>
        </w:numPr>
        <w:kinsoku/>
        <w:wordWrap/>
        <w:overflowPunct/>
        <w:topLinePunct w:val="0"/>
        <w:autoSpaceDE/>
        <w:autoSpaceDN/>
        <w:bidi w:val="0"/>
        <w:adjustRightInd/>
        <w:snapToGrid/>
        <w:spacing w:before="120" w:beforeAutospacing="0" w:after="120" w:afterAutospacing="0" w:line="360" w:lineRule="auto"/>
        <w:ind w:left="720" w:hanging="360"/>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tl w:val="0"/>
        </w:rPr>
        <w:t>Overview</w:t>
      </w:r>
    </w:p>
    <w:p w14:paraId="0000000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center"/>
        <w:textAlignment w:val="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010785" cy="4360545"/>
            <wp:effectExtent l="0" t="0" r="3175" b="13335"/>
            <wp:docPr id="1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IMG_256"/>
                    <pic:cNvPicPr>
                      <a:picLocks noChangeAspect="1"/>
                    </pic:cNvPicPr>
                  </pic:nvPicPr>
                  <pic:blipFill>
                    <a:blip r:embed="rId6"/>
                    <a:stretch>
                      <a:fillRect/>
                    </a:stretch>
                  </pic:blipFill>
                  <pic:spPr>
                    <a:xfrm>
                      <a:off x="0" y="0"/>
                      <a:ext cx="5010785" cy="4360545"/>
                    </a:xfrm>
                    <a:prstGeom prst="rect">
                      <a:avLst/>
                    </a:prstGeom>
                    <a:noFill/>
                    <a:ln w="9525">
                      <a:noFill/>
                    </a:ln>
                  </pic:spPr>
                </pic:pic>
              </a:graphicData>
            </a:graphic>
          </wp:inline>
        </w:drawing>
      </w:r>
    </w:p>
    <w:p w14:paraId="7CD033C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sz w:val="26"/>
          <w:szCs w:val="26"/>
        </w:rPr>
        <w:drawing>
          <wp:inline distT="0" distB="0" distL="114300" distR="114300">
            <wp:extent cx="5723890" cy="3220085"/>
            <wp:effectExtent l="0" t="0" r="6350" b="10795"/>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7"/>
                    <a:stretch>
                      <a:fillRect/>
                    </a:stretch>
                  </pic:blipFill>
                  <pic:spPr>
                    <a:xfrm>
                      <a:off x="0" y="0"/>
                      <a:ext cx="5723890" cy="3220085"/>
                    </a:xfrm>
                    <a:prstGeom prst="rect">
                      <a:avLst/>
                    </a:prstGeom>
                    <a:noFill/>
                    <a:ln w="9525">
                      <a:noFill/>
                    </a:ln>
                  </pic:spPr>
                </pic:pic>
              </a:graphicData>
            </a:graphic>
          </wp:inline>
        </w:drawing>
      </w:r>
    </w:p>
    <w:p w14:paraId="0000001B">
      <w:pPr>
        <w:keepNext w:val="0"/>
        <w:keepLines w:val="0"/>
        <w:pageBreakBefore w:val="0"/>
        <w:widowControl/>
        <w:numPr>
          <w:ilvl w:val="0"/>
          <w:numId w:val="1"/>
        </w:numPr>
        <w:kinsoku/>
        <w:wordWrap/>
        <w:overflowPunct/>
        <w:topLinePunct w:val="0"/>
        <w:autoSpaceDE/>
        <w:autoSpaceDN/>
        <w:bidi w:val="0"/>
        <w:adjustRightInd/>
        <w:snapToGrid/>
        <w:spacing w:before="120" w:beforeAutospacing="0" w:after="120" w:afterAutospacing="0" w:line="360" w:lineRule="auto"/>
        <w:ind w:left="72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Simulation on Vivado</w:t>
      </w:r>
    </w:p>
    <w:p w14:paraId="0000001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color w:val="FF0000"/>
          <w:sz w:val="26"/>
          <w:szCs w:val="26"/>
          <w:rtl w:val="0"/>
        </w:rPr>
      </w:pPr>
      <w:r>
        <w:rPr>
          <w:rFonts w:hint="default" w:ascii="Times New Roman" w:hAnsi="Times New Roman" w:eastAsia="Times New Roman" w:cs="Times New Roman"/>
          <w:color w:val="FF0000"/>
          <w:sz w:val="26"/>
          <w:szCs w:val="26"/>
          <w:rtl w:val="0"/>
        </w:rPr>
        <w:t>1/ Counter 8 bits</w:t>
      </w:r>
    </w:p>
    <w:p w14:paraId="24E8A72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sz w:val="26"/>
          <w:szCs w:val="26"/>
          <w:rtl w:val="0"/>
        </w:rPr>
      </w:pPr>
      <w:r>
        <w:rPr>
          <w:rFonts w:hint="default" w:ascii="Times New Roman" w:hAnsi="Times New Roman" w:eastAsia="SimSun" w:cs="Times New Roman"/>
          <w:sz w:val="26"/>
          <w:szCs w:val="26"/>
          <w:lang w:val="en-US"/>
        </w:rPr>
        <w:t>A 8</w:t>
      </w:r>
      <w:r>
        <w:rPr>
          <w:rFonts w:hint="default" w:ascii="Times New Roman" w:hAnsi="Times New Roman" w:eastAsia="SimSun" w:cs="Times New Roman"/>
          <w:sz w:val="26"/>
          <w:szCs w:val="26"/>
        </w:rPr>
        <w:t>-bit counter that generates the ramp code for the ADC conversion process.</w:t>
      </w:r>
    </w:p>
    <w:p w14:paraId="0000001D">
      <w:pPr>
        <w:keepNext w:val="0"/>
        <w:keepLines w:val="0"/>
        <w:pageBreakBefore w:val="0"/>
        <w:widowControl/>
        <w:numPr>
          <w:ilvl w:val="0"/>
          <w:numId w:val="2"/>
        </w:numPr>
        <w:kinsoku/>
        <w:wordWrap/>
        <w:overflowPunct/>
        <w:topLinePunct w:val="0"/>
        <w:autoSpaceDE/>
        <w:autoSpaceDN/>
        <w:bidi w:val="0"/>
        <w:adjustRightInd/>
        <w:snapToGrid/>
        <w:spacing w:before="120" w:beforeAutospacing="0" w:after="120" w:afterAutospacing="0" w:line="360" w:lineRule="auto"/>
        <w:ind w:left="72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SystemVerilog code:</w:t>
      </w:r>
    </w:p>
    <w:p w14:paraId="0000001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module counter(input logic clk,</w:t>
      </w:r>
    </w:p>
    <w:p w14:paraId="0000001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input logic reset,</w:t>
      </w:r>
    </w:p>
    <w:p w14:paraId="0000002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output wire[width-1:0] out);</w:t>
      </w:r>
    </w:p>
    <w:p w14:paraId="0000002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parameter width = 8;</w:t>
      </w:r>
    </w:p>
    <w:p w14:paraId="0000002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w:t>
      </w:r>
    </w:p>
    <w:p w14:paraId="0000002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logic[width-1:0] count = 0;</w:t>
      </w:r>
    </w:p>
    <w:p w14:paraId="00000024">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w:t>
      </w:r>
    </w:p>
    <w:p w14:paraId="0000002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always_ff @(posedge clk or posedge reset) begin</w:t>
      </w:r>
    </w:p>
    <w:p w14:paraId="0000002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if (reset) begin</w:t>
      </w:r>
    </w:p>
    <w:p w14:paraId="0000002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count &lt;= 0;</w:t>
      </w:r>
    </w:p>
    <w:p w14:paraId="0000002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end else begin</w:t>
      </w:r>
    </w:p>
    <w:p w14:paraId="0000002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count &lt;= count + 1;</w:t>
      </w:r>
    </w:p>
    <w:p w14:paraId="0000002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end</w:t>
      </w:r>
    </w:p>
    <w:p w14:paraId="0000002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end</w:t>
      </w:r>
    </w:p>
    <w:p w14:paraId="0000002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assign out = count;</w:t>
      </w:r>
    </w:p>
    <w:p w14:paraId="0000002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endmodule</w:t>
      </w:r>
    </w:p>
    <w:p w14:paraId="0000002E">
      <w:pPr>
        <w:keepNext w:val="0"/>
        <w:keepLines w:val="0"/>
        <w:pageBreakBefore w:val="0"/>
        <w:widowControl/>
        <w:numPr>
          <w:ilvl w:val="0"/>
          <w:numId w:val="3"/>
        </w:numPr>
        <w:kinsoku/>
        <w:wordWrap/>
        <w:overflowPunct/>
        <w:topLinePunct w:val="0"/>
        <w:autoSpaceDE/>
        <w:autoSpaceDN/>
        <w:bidi w:val="0"/>
        <w:adjustRightInd/>
        <w:snapToGrid/>
        <w:spacing w:before="120" w:beforeAutospacing="0" w:after="120" w:afterAutospacing="0" w:line="360" w:lineRule="auto"/>
        <w:ind w:left="72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Waveform: </w:t>
      </w:r>
    </w:p>
    <w:p w14:paraId="0000003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lang w:val="en-US"/>
        </w:rPr>
        <w:drawing>
          <wp:inline distT="0" distB="0" distL="114300" distR="114300">
            <wp:extent cx="6130925" cy="1953260"/>
            <wp:effectExtent l="0" t="0" r="10795" b="12700"/>
            <wp:docPr id="8" name="Picture 8" descr="Screenshot 2025-08-04 12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8-04 123412"/>
                    <pic:cNvPicPr>
                      <a:picLocks noChangeAspect="1"/>
                    </pic:cNvPicPr>
                  </pic:nvPicPr>
                  <pic:blipFill>
                    <a:blip r:embed="rId8"/>
                    <a:stretch>
                      <a:fillRect/>
                    </a:stretch>
                  </pic:blipFill>
                  <pic:spPr>
                    <a:xfrm>
                      <a:off x="0" y="0"/>
                      <a:ext cx="6130925" cy="1953260"/>
                    </a:xfrm>
                    <a:prstGeom prst="rect">
                      <a:avLst/>
                    </a:prstGeom>
                  </pic:spPr>
                </pic:pic>
              </a:graphicData>
            </a:graphic>
          </wp:inline>
        </w:drawing>
      </w:r>
    </w:p>
    <w:p w14:paraId="0000003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0" w:leftChars="0" w:firstLine="439" w:firstLineChars="169"/>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rPr>
        <w:t>When the reset signal is at 0 (not activated), the counter starts to operate on the clk pulse. Each rising edge of clk increases the value of out[7:0] by 1, starting from 00, 01, 02… up to 255 because this is an 8-bit counter. The clock period in this waveform is about 10 ns, so each count value lasts for 10 ns before moving to the next value. This confirms that the counter works correctly: incrementing the count value steadily on the clock pulse when the reset is not activated.</w:t>
      </w:r>
    </w:p>
    <w:p w14:paraId="0000003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sz w:val="26"/>
          <w:szCs w:val="26"/>
        </w:rPr>
      </w:pPr>
    </w:p>
    <w:p w14:paraId="0000005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color w:val="FF0000"/>
          <w:sz w:val="26"/>
          <w:szCs w:val="26"/>
          <w:rtl w:val="0"/>
        </w:rPr>
      </w:pPr>
      <w:r>
        <w:rPr>
          <w:rFonts w:hint="default" w:ascii="Times New Roman" w:hAnsi="Times New Roman" w:eastAsia="Times New Roman" w:cs="Times New Roman"/>
          <w:color w:val="FF0000"/>
          <w:sz w:val="26"/>
          <w:szCs w:val="26"/>
          <w:rtl w:val="0"/>
        </w:rPr>
        <w:t>3/ FSM</w:t>
      </w:r>
    </w:p>
    <w:p w14:paraId="55BE2AB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center"/>
        <w:textAlignment w:val="auto"/>
        <w:rPr>
          <w:rFonts w:hint="default" w:ascii="Times New Roman" w:hAnsi="Times New Roman" w:eastAsia="Times New Roman" w:cs="Times New Roman"/>
          <w:sz w:val="26"/>
          <w:szCs w:val="26"/>
          <w:rtl w:val="0"/>
          <w:lang w:val="en-US"/>
        </w:rPr>
      </w:pPr>
      <w:r>
        <w:rPr>
          <w:rFonts w:hint="default" w:ascii="Times New Roman" w:hAnsi="Times New Roman" w:eastAsia="SimSun" w:cs="Times New Roman"/>
          <w:sz w:val="26"/>
          <w:szCs w:val="26"/>
        </w:rPr>
        <w:drawing>
          <wp:inline distT="0" distB="0" distL="114300" distR="114300">
            <wp:extent cx="4502785" cy="8397875"/>
            <wp:effectExtent l="0" t="0" r="8255" b="14605"/>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9"/>
                    <a:stretch>
                      <a:fillRect/>
                    </a:stretch>
                  </pic:blipFill>
                  <pic:spPr>
                    <a:xfrm>
                      <a:off x="0" y="0"/>
                      <a:ext cx="4502785" cy="8397875"/>
                    </a:xfrm>
                    <a:prstGeom prst="rect">
                      <a:avLst/>
                    </a:prstGeom>
                    <a:noFill/>
                    <a:ln w="9525">
                      <a:noFill/>
                    </a:ln>
                  </pic:spPr>
                </pic:pic>
              </a:graphicData>
            </a:graphic>
          </wp:inline>
        </w:drawing>
      </w:r>
      <w:r>
        <w:rPr>
          <w:rFonts w:hint="default" w:ascii="Times New Roman" w:hAnsi="Times New Roman" w:eastAsia="SimSun" w:cs="Times New Roman"/>
          <w:sz w:val="26"/>
          <w:szCs w:val="26"/>
        </w:rPr>
        <w:drawing>
          <wp:inline distT="0" distB="0" distL="114300" distR="114300">
            <wp:extent cx="5732780" cy="2808605"/>
            <wp:effectExtent l="0" t="0" r="12700" b="10795"/>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0"/>
                    <a:stretch>
                      <a:fillRect/>
                    </a:stretch>
                  </pic:blipFill>
                  <pic:spPr>
                    <a:xfrm>
                      <a:off x="0" y="0"/>
                      <a:ext cx="5732780" cy="2808605"/>
                    </a:xfrm>
                    <a:prstGeom prst="rect">
                      <a:avLst/>
                    </a:prstGeom>
                    <a:noFill/>
                    <a:ln w="9525">
                      <a:noFill/>
                    </a:ln>
                  </pic:spPr>
                </pic:pic>
              </a:graphicData>
            </a:graphic>
          </wp:inline>
        </w:drawing>
      </w:r>
    </w:p>
    <w:p w14:paraId="1254B8BF">
      <w:pPr>
        <w:keepNext w:val="0"/>
        <w:keepLines w:val="0"/>
        <w:pageBreakBefore w:val="0"/>
        <w:widowControl/>
        <w:numPr>
          <w:ilvl w:val="0"/>
          <w:numId w:val="2"/>
        </w:numPr>
        <w:kinsoku/>
        <w:wordWrap/>
        <w:overflowPunct/>
        <w:topLinePunct w:val="0"/>
        <w:autoSpaceDE/>
        <w:autoSpaceDN/>
        <w:bidi w:val="0"/>
        <w:adjustRightInd/>
        <w:snapToGrid/>
        <w:spacing w:before="120" w:beforeAutospacing="0" w:after="120" w:afterAutospacing="0" w:line="360" w:lineRule="auto"/>
        <w:ind w:left="72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SystemVerilog code:</w:t>
      </w:r>
    </w:p>
    <w:p w14:paraId="0025237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module pixelState( </w:t>
      </w:r>
    </w:p>
    <w:p w14:paraId="78B3A15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input logic        clk,</w:t>
      </w:r>
    </w:p>
    <w:p w14:paraId="27D8E55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input  logic      reset,</w:t>
      </w:r>
    </w:p>
    <w:p w14:paraId="424E60B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output logic erase,</w:t>
      </w:r>
    </w:p>
    <w:p w14:paraId="1807F59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output logic expose,</w:t>
      </w:r>
    </w:p>
    <w:p w14:paraId="40FEDA8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output logic[3:0] read,</w:t>
      </w:r>
    </w:p>
    <w:p w14:paraId="5BF014C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w:t>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output logic convert</w:t>
      </w:r>
    </w:p>
    <w:p w14:paraId="68BCB96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w:t>
      </w:r>
    </w:p>
    <w:p w14:paraId="768C0A0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r>
        <w:rPr>
          <w:rFonts w:hint="default" w:ascii="Times New Roman" w:hAnsi="Times New Roman" w:eastAsia="Times New Roman" w:cs="Times New Roman"/>
          <w:b/>
          <w:bCs/>
          <w:sz w:val="26"/>
          <w:szCs w:val="26"/>
        </w:rPr>
        <w:tab/>
      </w:r>
    </w:p>
    <w:p w14:paraId="7BB1328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//State duration in clock cycles</w:t>
      </w:r>
    </w:p>
    <w:p w14:paraId="53E5C28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parameter integer c_erase = 5;</w:t>
      </w:r>
    </w:p>
    <w:p w14:paraId="3299EDC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parameter integer c_expose = 255;</w:t>
      </w:r>
    </w:p>
    <w:p w14:paraId="3FD81DA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parameter integer c_convert = 255;</w:t>
      </w:r>
    </w:p>
    <w:p w14:paraId="336084A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parameter integer c_read = 5;</w:t>
      </w:r>
    </w:p>
    <w:p w14:paraId="4FBB0A4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w:t>
      </w:r>
    </w:p>
    <w:p w14:paraId="67DBFE1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w:t>
      </w:r>
    </w:p>
    <w:p w14:paraId="76EAA23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 State Machine</w:t>
      </w:r>
    </w:p>
    <w:p w14:paraId="2826C6B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w:t>
      </w:r>
    </w:p>
    <w:p w14:paraId="15DC8F5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parameter ERASE=0, EXPOSE=1, CONVERT=2, READ=3, READ2=4, IDLE=5;</w:t>
      </w:r>
    </w:p>
    <w:p w14:paraId="14A6421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p>
    <w:p w14:paraId="6ADA1FE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logic               convert_stop;</w:t>
      </w:r>
    </w:p>
    <w:p w14:paraId="7DE0F9B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logic [2:0]         state,next_state;   //States</w:t>
      </w:r>
    </w:p>
    <w:p w14:paraId="7629766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integer           counter;            //Delay counter in state machine</w:t>
      </w:r>
    </w:p>
    <w:p w14:paraId="78127C4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p>
    <w:p w14:paraId="6117732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p>
    <w:p w14:paraId="2C44A9B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 Control the output signals</w:t>
      </w:r>
    </w:p>
    <w:p w14:paraId="132608F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always_ff @(negedge clk ) begin</w:t>
      </w:r>
    </w:p>
    <w:p w14:paraId="4931751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case(state)</w:t>
      </w:r>
    </w:p>
    <w:p w14:paraId="63A7D0B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ERASE: begin</w:t>
      </w:r>
    </w:p>
    <w:p w14:paraId="36A546E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erase &lt;= 1;</w:t>
      </w:r>
    </w:p>
    <w:p w14:paraId="417B121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 &lt;= 4'b0;</w:t>
      </w:r>
    </w:p>
    <w:p w14:paraId="3EEBF5B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expose &lt;= 0;</w:t>
      </w:r>
    </w:p>
    <w:p w14:paraId="785E47B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&lt;= 0;</w:t>
      </w:r>
    </w:p>
    <w:p w14:paraId="1187D3E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2DA7422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EXPOSE: begin</w:t>
      </w:r>
    </w:p>
    <w:p w14:paraId="248F489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erase &lt;= 0;</w:t>
      </w:r>
    </w:p>
    <w:p w14:paraId="2A62D6E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 &lt;= 4'b0;</w:t>
      </w:r>
    </w:p>
    <w:p w14:paraId="2C2AD7E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expose &lt;= 1;</w:t>
      </w:r>
    </w:p>
    <w:p w14:paraId="07F44CD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&lt;= 0;</w:t>
      </w:r>
    </w:p>
    <w:p w14:paraId="7E10560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4CE85A0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begin</w:t>
      </w:r>
    </w:p>
    <w:p w14:paraId="7DECE95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erase &lt;= 0;</w:t>
      </w:r>
    </w:p>
    <w:p w14:paraId="2366EAB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 &lt;= 4'b0;</w:t>
      </w:r>
    </w:p>
    <w:p w14:paraId="567661A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expose &lt;= 0;</w:t>
      </w:r>
    </w:p>
    <w:p w14:paraId="1645520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 1;</w:t>
      </w:r>
    </w:p>
    <w:p w14:paraId="59FB450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1B9AFDF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 begin</w:t>
      </w:r>
    </w:p>
    <w:p w14:paraId="263C023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erase &lt;= 0;</w:t>
      </w:r>
    </w:p>
    <w:p w14:paraId="713810E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 &lt;= 4'b1100;</w:t>
      </w:r>
    </w:p>
    <w:p w14:paraId="760CC7B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expose &lt;= 0;</w:t>
      </w:r>
    </w:p>
    <w:p w14:paraId="3FB9CB4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&lt;= 0;</w:t>
      </w:r>
    </w:p>
    <w:p w14:paraId="15B8BCC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0EDC4A9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READ2: begin</w:t>
      </w:r>
    </w:p>
    <w:p w14:paraId="3F4A6C8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erase &lt;= 0;</w:t>
      </w:r>
    </w:p>
    <w:p w14:paraId="34CEA32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 &lt;= 4'b0011;</w:t>
      </w:r>
    </w:p>
    <w:p w14:paraId="3839BCA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expose &lt;= 0;</w:t>
      </w:r>
    </w:p>
    <w:p w14:paraId="0B8A87C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&lt;= 0;</w:t>
      </w:r>
    </w:p>
    <w:p w14:paraId="14A3195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37CE0D7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IDLE: begin</w:t>
      </w:r>
    </w:p>
    <w:p w14:paraId="5063321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erase &lt;= 0;</w:t>
      </w:r>
    </w:p>
    <w:p w14:paraId="40A4E69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 &lt;= 4'b0;</w:t>
      </w:r>
    </w:p>
    <w:p w14:paraId="2AACC2C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expose &lt;= 0;</w:t>
      </w:r>
    </w:p>
    <w:p w14:paraId="1D3C22A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&lt;= 0;</w:t>
      </w:r>
    </w:p>
    <w:p w14:paraId="5FC9B0F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p>
    <w:p w14:paraId="25CE881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44EDA62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endcase // case (state)</w:t>
      </w:r>
    </w:p>
    <w:p w14:paraId="22A139C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 // always @ (state)</w:t>
      </w:r>
    </w:p>
    <w:p w14:paraId="7B1E88A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p>
    <w:p w14:paraId="5DB9239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p>
    <w:p w14:paraId="186153B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 Control the state transitions.</w:t>
      </w:r>
    </w:p>
    <w:p w14:paraId="3EC47F7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always_ff @(posedge clk or posedge reset) begin</w:t>
      </w:r>
    </w:p>
    <w:p w14:paraId="5BD15D2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if(reset) begin</w:t>
      </w:r>
    </w:p>
    <w:p w14:paraId="6E26A3E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state = IDLE;</w:t>
      </w:r>
    </w:p>
    <w:p w14:paraId="05E623E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next_state = ERASE;</w:t>
      </w:r>
    </w:p>
    <w:p w14:paraId="79647E8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counter  = 0;</w:t>
      </w:r>
    </w:p>
    <w:p w14:paraId="09CF75A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 0;</w:t>
      </w:r>
    </w:p>
    <w:p w14:paraId="165345E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68C82E5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else begin</w:t>
      </w:r>
    </w:p>
    <w:p w14:paraId="55A7B40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case (state)</w:t>
      </w:r>
    </w:p>
    <w:p w14:paraId="2149972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ERASE: begin</w:t>
      </w:r>
    </w:p>
    <w:p w14:paraId="1504057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if(counter == c_erase) begin</w:t>
      </w:r>
    </w:p>
    <w:p w14:paraId="64F1AEB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next_state &lt;= EXPOSE;</w:t>
      </w:r>
    </w:p>
    <w:p w14:paraId="5B8C4C6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state &lt;= IDLE;</w:t>
      </w:r>
    </w:p>
    <w:p w14:paraId="1BCA8AF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2B65183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52093E6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EXPOSE: begin</w:t>
      </w:r>
    </w:p>
    <w:p w14:paraId="3EB81EA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if(counter == c_expose) begin</w:t>
      </w:r>
    </w:p>
    <w:p w14:paraId="2E5E42B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next_state &lt;= CONVERT;</w:t>
      </w:r>
    </w:p>
    <w:p w14:paraId="44D03F8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state &lt;= IDLE;</w:t>
      </w:r>
    </w:p>
    <w:p w14:paraId="4336672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6B174F0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7AB2E18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CONVERT: begin</w:t>
      </w:r>
    </w:p>
    <w:p w14:paraId="4B48616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if(counter == c_convert) begin</w:t>
      </w:r>
    </w:p>
    <w:p w14:paraId="01D2E70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next_state &lt;= READ;</w:t>
      </w:r>
    </w:p>
    <w:p w14:paraId="7B53AE1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state &lt;= IDLE;</w:t>
      </w:r>
    </w:p>
    <w:p w14:paraId="0B10A88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3E9E607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149BC9D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w:t>
      </w:r>
    </w:p>
    <w:p w14:paraId="300EE9F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if(counter == c_read) begin</w:t>
      </w:r>
    </w:p>
    <w:p w14:paraId="0606435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state &lt;= IDLE;</w:t>
      </w:r>
    </w:p>
    <w:p w14:paraId="26E55EA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next_state &lt;= READ2;</w:t>
      </w:r>
    </w:p>
    <w:p w14:paraId="6BF94C1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2BDE917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READ2:</w:t>
      </w:r>
    </w:p>
    <w:p w14:paraId="2B70734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if(counter == c_read) begin</w:t>
      </w:r>
    </w:p>
    <w:p w14:paraId="5AF7845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state &lt;= IDLE;</w:t>
      </w:r>
    </w:p>
    <w:p w14:paraId="6541FB6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next_state &lt;= ERASE;</w:t>
      </w:r>
    </w:p>
    <w:p w14:paraId="513C2C3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6D81C13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IDLE:</w:t>
      </w:r>
    </w:p>
    <w:p w14:paraId="38C3FB0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state &lt;= next_state;</w:t>
      </w:r>
    </w:p>
    <w:p w14:paraId="3A02F74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endcase // case (state)</w:t>
      </w:r>
    </w:p>
    <w:p w14:paraId="4BE9E6F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if(state == IDLE)</w:t>
      </w:r>
    </w:p>
    <w:p w14:paraId="3048602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counter = 0;</w:t>
      </w:r>
    </w:p>
    <w:p w14:paraId="5A38D3F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else</w:t>
      </w:r>
    </w:p>
    <w:p w14:paraId="04019F8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counter = counter + 1;</w:t>
      </w:r>
    </w:p>
    <w:p w14:paraId="29994B6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w:t>
      </w:r>
    </w:p>
    <w:p w14:paraId="6F065E0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   end // always @ (posedge clk or posedge reset)</w:t>
      </w:r>
    </w:p>
    <w:p w14:paraId="4EA8D9A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endmodule</w:t>
      </w:r>
    </w:p>
    <w:p w14:paraId="000000C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Simulation</w:t>
      </w:r>
    </w:p>
    <w:p w14:paraId="000000C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1320" w:leftChars="-600" w:firstLine="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7426960" cy="3413125"/>
            <wp:effectExtent l="0" t="0" r="10160" b="6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7426960" cy="3413125"/>
                    </a:xfrm>
                    <a:prstGeom prst="rect">
                      <a:avLst/>
                    </a:prstGeom>
                    <a:noFill/>
                    <a:ln>
                      <a:noFill/>
                    </a:ln>
                  </pic:spPr>
                </pic:pic>
              </a:graphicData>
            </a:graphic>
          </wp:inline>
        </w:drawing>
      </w:r>
    </w:p>
    <w:p w14:paraId="252D48C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1320" w:leftChars="-600" w:firstLine="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7326630" cy="3145155"/>
            <wp:effectExtent l="0" t="0" r="3810"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7326630" cy="3145155"/>
                    </a:xfrm>
                    <a:prstGeom prst="rect">
                      <a:avLst/>
                    </a:prstGeom>
                    <a:noFill/>
                    <a:ln>
                      <a:noFill/>
                    </a:ln>
                  </pic:spPr>
                </pic:pic>
              </a:graphicData>
            </a:graphic>
          </wp:inline>
        </w:drawing>
      </w:r>
    </w:p>
    <w:p w14:paraId="2085704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1320" w:leftChars="-600" w:firstLine="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7343775" cy="3179445"/>
            <wp:effectExtent l="0" t="0" r="1905" b="571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7343775" cy="3179445"/>
                    </a:xfrm>
                    <a:prstGeom prst="rect">
                      <a:avLst/>
                    </a:prstGeom>
                    <a:noFill/>
                    <a:ln>
                      <a:noFill/>
                    </a:ln>
                  </pic:spPr>
                </pic:pic>
              </a:graphicData>
            </a:graphic>
          </wp:inline>
        </w:drawing>
      </w:r>
    </w:p>
    <w:p w14:paraId="42C774C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1320" w:leftChars="-600" w:firstLine="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7266305" cy="3088005"/>
            <wp:effectExtent l="0" t="0" r="317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7266305" cy="3088005"/>
                    </a:xfrm>
                    <a:prstGeom prst="rect">
                      <a:avLst/>
                    </a:prstGeom>
                    <a:noFill/>
                    <a:ln>
                      <a:noFill/>
                    </a:ln>
                  </pic:spPr>
                </pic:pic>
              </a:graphicData>
            </a:graphic>
          </wp:inline>
        </w:drawing>
      </w:r>
    </w:p>
    <w:p w14:paraId="000000C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color w:val="FF0000"/>
          <w:sz w:val="26"/>
          <w:szCs w:val="26"/>
          <w:rtl w:val="0"/>
        </w:rPr>
      </w:pPr>
      <w:r>
        <w:rPr>
          <w:rFonts w:hint="default" w:ascii="Times New Roman" w:hAnsi="Times New Roman" w:eastAsia="Times New Roman" w:cs="Times New Roman"/>
          <w:color w:val="FF0000"/>
          <w:sz w:val="26"/>
          <w:szCs w:val="26"/>
          <w:rtl w:val="0"/>
        </w:rPr>
        <w:t>4/ PIXEL_SENSOR</w:t>
      </w:r>
    </w:p>
    <w:p w14:paraId="47CC271F">
      <w:pPr>
        <w:keepNext w:val="0"/>
        <w:keepLines w:val="0"/>
        <w:pageBreakBefore w:val="0"/>
        <w:widowControl/>
        <w:numPr>
          <w:ilvl w:val="0"/>
          <w:numId w:val="2"/>
        </w:numPr>
        <w:kinsoku/>
        <w:wordWrap/>
        <w:overflowPunct/>
        <w:topLinePunct w:val="0"/>
        <w:autoSpaceDE/>
        <w:autoSpaceDN/>
        <w:bidi w:val="0"/>
        <w:adjustRightInd/>
        <w:snapToGrid/>
        <w:spacing w:before="120" w:beforeAutospacing="0" w:after="120" w:afterAutospacing="0" w:line="360" w:lineRule="auto"/>
        <w:ind w:left="720" w:hanging="360"/>
        <w:jc w:val="both"/>
        <w:textAlignment w:val="auto"/>
        <w:rPr>
          <w:rFonts w:hint="default" w:ascii="Times New Roman" w:hAnsi="Times New Roman" w:eastAsia="Times New Roman" w:cs="Times New Roman"/>
          <w:sz w:val="26"/>
          <w:szCs w:val="26"/>
          <w:rtl w:val="0"/>
        </w:rPr>
      </w:pPr>
      <w:r>
        <w:rPr>
          <w:rFonts w:hint="default" w:ascii="Times New Roman" w:hAnsi="Times New Roman" w:eastAsia="Times New Roman" w:cs="Times New Roman"/>
          <w:sz w:val="26"/>
          <w:szCs w:val="26"/>
          <w:rtl w:val="0"/>
        </w:rPr>
        <w:t>SystemVerilog code:</w:t>
      </w:r>
    </w:p>
    <w:p w14:paraId="0C78133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module PIXEL_SENSOR</w:t>
      </w:r>
    </w:p>
    <w:p w14:paraId="2F7424E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w:t>
      </w:r>
    </w:p>
    <w:p w14:paraId="604FFDF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input  logic      VBN1,</w:t>
      </w:r>
    </w:p>
    <w:p w14:paraId="4CD454F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input  logic      RAMP,</w:t>
      </w:r>
    </w:p>
    <w:p w14:paraId="10E30C5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input  logic      RESET,</w:t>
      </w:r>
    </w:p>
    <w:p w14:paraId="7D39079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input  logic      ERASE,</w:t>
      </w:r>
    </w:p>
    <w:p w14:paraId="5752138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input  logic      EXPOSE,</w:t>
      </w:r>
    </w:p>
    <w:p w14:paraId="13A03DE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input  logic      READ,</w:t>
      </w:r>
    </w:p>
    <w:p w14:paraId="5ACC3D6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inout  [7:0]      DATA</w:t>
      </w:r>
    </w:p>
    <w:p w14:paraId="1B1B666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w:t>
      </w:r>
    </w:p>
    <w:p w14:paraId="70F71AE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p>
    <w:p w14:paraId="4141565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 ---- analog-like params ----</w:t>
      </w:r>
    </w:p>
    <w:p w14:paraId="3883655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real  v_erase = 1.2;</w:t>
      </w:r>
    </w:p>
    <w:p w14:paraId="18959A0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real  lsb     = v_erase/255.0;</w:t>
      </w:r>
    </w:p>
    <w:p w14:paraId="4EFD938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parameter real dv_pixel = 0.5;</w:t>
      </w:r>
    </w:p>
    <w:p w14:paraId="367F8BB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p>
    <w:p w14:paraId="22CE3D9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 ---- pixel state ----</w:t>
      </w:r>
    </w:p>
    <w:p w14:paraId="2C12B91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real  tmp;               // ?i?n áp pixel (mô ph?ng)</w:t>
      </w:r>
    </w:p>
    <w:p w14:paraId="3070170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real  adc;               // ramp analog (mô ph?ng)</w:t>
      </w:r>
    </w:p>
    <w:p w14:paraId="02B61C4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logic cmp;               // comparator tripped</w:t>
      </w:r>
    </w:p>
    <w:p w14:paraId="0A269A2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logic [7:0] p_data, next_p_data; // latch mã ??m</w:t>
      </w:r>
    </w:p>
    <w:p w14:paraId="522E24E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p>
    <w:p w14:paraId="6A48B81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 ---- ERASE + CONVERT (??ng b?) ----</w:t>
      </w:r>
    </w:p>
    <w:p w14:paraId="0E549B4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always_ff @(posedge RAMP or posedge ERASE) begin</w:t>
      </w:r>
    </w:p>
    <w:p w14:paraId="3C58E43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if (ERASE) begin</w:t>
      </w:r>
    </w:p>
    <w:p w14:paraId="42B36A7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tmp    &lt;= v_erase;</w:t>
      </w:r>
    </w:p>
    <w:p w14:paraId="6034B3F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adc    &lt;= 0.0;</w:t>
      </w:r>
    </w:p>
    <w:p w14:paraId="48DED93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cmp    &lt;= 1'b0;</w:t>
      </w:r>
    </w:p>
    <w:p w14:paraId="3048437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p_data &lt;= 8'h00;</w:t>
      </w:r>
    </w:p>
    <w:p w14:paraId="3EF4C52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end</w:t>
      </w:r>
    </w:p>
    <w:p w14:paraId="49C1C29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else begin</w:t>
      </w:r>
    </w:p>
    <w:p w14:paraId="5F677A4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adc &lt;= adc + lsb;</w:t>
      </w:r>
    </w:p>
    <w:p w14:paraId="7506614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if (adc &gt; tmp) cmp &lt;= 1'b1;</w:t>
      </w:r>
    </w:p>
    <w:p w14:paraId="259457D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p_data &lt;= next_p_data;    // c?p nh?t latch theo next-state</w:t>
      </w:r>
    </w:p>
    <w:p w14:paraId="16F181A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end</w:t>
      </w:r>
    </w:p>
    <w:p w14:paraId="12F3B60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end</w:t>
      </w:r>
    </w:p>
    <w:p w14:paraId="7B94707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p>
    <w:p w14:paraId="05BAED1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 ---- EXPOSE (tích l?y ánh sáng) ----</w:t>
      </w:r>
    </w:p>
    <w:p w14:paraId="2A840FD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always_ff @(posedge VBN1) begin</w:t>
      </w:r>
    </w:p>
    <w:p w14:paraId="4E157D1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if (EXPOSE)</w:t>
      </w:r>
    </w:p>
    <w:p w14:paraId="7D85343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tmp &lt;= tmp - (dv_pixel*lsb * ({$random}%2));</w:t>
      </w:r>
    </w:p>
    <w:p w14:paraId="4335E27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end</w:t>
      </w:r>
    </w:p>
    <w:p w14:paraId="384616B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p>
    <w:p w14:paraId="7C8BF49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 ---- next-state cho p_data ----</w:t>
      </w:r>
    </w:p>
    <w:p w14:paraId="5D6F4D6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always_comb begin</w:t>
      </w:r>
    </w:p>
    <w:p w14:paraId="4C580D0F">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next_p_data = p_data;       // m?c ??nh gi? nguyên</w:t>
      </w:r>
    </w:p>
    <w:p w14:paraId="031AC4D4">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if (!cmp)                   // tr??c khi comparator trip =&gt; bám DATA</w:t>
      </w:r>
    </w:p>
    <w:p w14:paraId="526F7F6D">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next_p_data = DATA;</w:t>
      </w:r>
    </w:p>
    <w:p w14:paraId="560D009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end</w:t>
      </w:r>
    </w:p>
    <w:p w14:paraId="443AF2D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p>
    <w:p w14:paraId="0573F21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 ---- READOUT ----</w:t>
      </w:r>
    </w:p>
    <w:p w14:paraId="4A35D58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 READ=1 -&gt; pixel lái bus b?ng p_data; READ=0 -&gt; nh? bus</w:t>
      </w:r>
    </w:p>
    <w:p w14:paraId="323D97B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 xml:space="preserve">  assign DATA = READ ? p_data : 8'bZ;</w:t>
      </w:r>
    </w:p>
    <w:p w14:paraId="3920F5E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p>
    <w:p w14:paraId="2C8F802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rPr>
        <w:t>endmodule</w:t>
      </w:r>
    </w:p>
    <w:p w14:paraId="67F0AE2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 xml:space="preserve">- Simulation: </w:t>
      </w:r>
    </w:p>
    <w:p w14:paraId="4AF8900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261" w:leftChars="-654" w:hanging="1700" w:hangingChars="65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7470775" cy="2146300"/>
            <wp:effectExtent l="0" t="0" r="12065" b="254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5"/>
                    <a:stretch>
                      <a:fillRect/>
                    </a:stretch>
                  </pic:blipFill>
                  <pic:spPr>
                    <a:xfrm>
                      <a:off x="0" y="0"/>
                      <a:ext cx="7470775" cy="2146300"/>
                    </a:xfrm>
                    <a:prstGeom prst="rect">
                      <a:avLst/>
                    </a:prstGeom>
                    <a:noFill/>
                    <a:ln>
                      <a:noFill/>
                    </a:ln>
                  </pic:spPr>
                </pic:pic>
              </a:graphicData>
            </a:graphic>
          </wp:inline>
        </w:drawing>
      </w:r>
    </w:p>
    <w:p w14:paraId="2A8D015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261" w:leftChars="-654" w:hanging="1700" w:hangingChars="654"/>
        <w:jc w:val="both"/>
        <w:textAlignment w:val="auto"/>
        <w:rPr>
          <w:rFonts w:hint="default" w:ascii="Times New Roman" w:hAnsi="Times New Roman" w:cs="Times New Roman"/>
          <w:sz w:val="26"/>
          <w:szCs w:val="26"/>
          <w:rtl w:val="0"/>
        </w:rPr>
      </w:pPr>
      <w:r>
        <w:rPr>
          <w:rFonts w:hint="default" w:ascii="Times New Roman" w:hAnsi="Times New Roman" w:cs="Times New Roman"/>
          <w:sz w:val="26"/>
          <w:szCs w:val="26"/>
        </w:rPr>
        <w:drawing>
          <wp:inline distT="0" distB="0" distL="114300" distR="114300">
            <wp:extent cx="7528560" cy="2571750"/>
            <wp:effectExtent l="0" t="0" r="0" b="381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6"/>
                    <a:stretch>
                      <a:fillRect/>
                    </a:stretch>
                  </pic:blipFill>
                  <pic:spPr>
                    <a:xfrm>
                      <a:off x="0" y="0"/>
                      <a:ext cx="7528560" cy="2571750"/>
                    </a:xfrm>
                    <a:prstGeom prst="rect">
                      <a:avLst/>
                    </a:prstGeom>
                    <a:noFill/>
                    <a:ln>
                      <a:noFill/>
                    </a:ln>
                  </pic:spPr>
                </pic:pic>
              </a:graphicData>
            </a:graphic>
          </wp:inline>
        </w:drawing>
      </w:r>
    </w:p>
    <w:p w14:paraId="55C673E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261" w:leftChars="-654" w:hanging="1700" w:hangingChars="654"/>
        <w:jc w:val="both"/>
        <w:textAlignment w:val="auto"/>
        <w:rPr>
          <w:rFonts w:hint="default" w:ascii="Times New Roman" w:hAnsi="Times New Roman" w:eastAsia="Times New Roman" w:cs="Times New Roman"/>
          <w:sz w:val="26"/>
          <w:szCs w:val="26"/>
          <w:rtl w:val="0"/>
          <w:lang w:val="en-US"/>
        </w:rPr>
      </w:pPr>
      <w:r>
        <w:rPr>
          <w:rFonts w:hint="default" w:ascii="Times New Roman" w:hAnsi="Times New Roman" w:cs="Times New Roman"/>
          <w:sz w:val="26"/>
          <w:szCs w:val="26"/>
        </w:rPr>
        <w:drawing>
          <wp:inline distT="0" distB="0" distL="114300" distR="114300">
            <wp:extent cx="7393940" cy="2745740"/>
            <wp:effectExtent l="0" t="0" r="12700" b="1270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7"/>
                    <a:stretch>
                      <a:fillRect/>
                    </a:stretch>
                  </pic:blipFill>
                  <pic:spPr>
                    <a:xfrm>
                      <a:off x="0" y="0"/>
                      <a:ext cx="7393940" cy="2745740"/>
                    </a:xfrm>
                    <a:prstGeom prst="rect">
                      <a:avLst/>
                    </a:prstGeom>
                    <a:noFill/>
                    <a:ln>
                      <a:noFill/>
                    </a:ln>
                  </pic:spPr>
                </pic:pic>
              </a:graphicData>
            </a:graphic>
          </wp:inline>
        </w:drawing>
      </w:r>
    </w:p>
    <w:p w14:paraId="5219B53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color w:val="FF0000"/>
          <w:sz w:val="26"/>
          <w:szCs w:val="26"/>
          <w:rtl w:val="0"/>
          <w:lang w:val="en-US"/>
        </w:rPr>
      </w:pPr>
      <w:bookmarkStart w:id="0" w:name="_GoBack"/>
      <w:r>
        <w:rPr>
          <w:rFonts w:hint="default" w:ascii="Times New Roman" w:hAnsi="Times New Roman" w:eastAsia="Times New Roman" w:cs="Times New Roman"/>
          <w:color w:val="FF0000"/>
          <w:sz w:val="26"/>
          <w:szCs w:val="26"/>
          <w:rtl w:val="0"/>
          <w:lang w:val="en-US"/>
        </w:rPr>
        <w:t>5</w:t>
      </w:r>
      <w:r>
        <w:rPr>
          <w:rFonts w:hint="default" w:ascii="Times New Roman" w:hAnsi="Times New Roman" w:eastAsia="Times New Roman" w:cs="Times New Roman"/>
          <w:color w:val="FF0000"/>
          <w:sz w:val="26"/>
          <w:szCs w:val="26"/>
          <w:rtl w:val="0"/>
        </w:rPr>
        <w:t>/ PIXEL_</w:t>
      </w:r>
      <w:r>
        <w:rPr>
          <w:rFonts w:hint="default" w:ascii="Times New Roman" w:hAnsi="Times New Roman" w:eastAsia="Times New Roman" w:cs="Times New Roman"/>
          <w:color w:val="FF0000"/>
          <w:sz w:val="26"/>
          <w:szCs w:val="26"/>
          <w:rtl w:val="0"/>
          <w:lang w:val="en-US"/>
        </w:rPr>
        <w:t>ARRAY 2x2</w:t>
      </w:r>
    </w:p>
    <w:bookmarkEnd w:id="0"/>
    <w:p w14:paraId="06CDBC18">
      <w:pPr>
        <w:keepNext w:val="0"/>
        <w:keepLines w:val="0"/>
        <w:pageBreakBefore w:val="0"/>
        <w:widowControl/>
        <w:numPr>
          <w:ilvl w:val="0"/>
          <w:numId w:val="2"/>
        </w:numPr>
        <w:kinsoku/>
        <w:wordWrap/>
        <w:overflowPunct/>
        <w:topLinePunct w:val="0"/>
        <w:autoSpaceDE/>
        <w:autoSpaceDN/>
        <w:bidi w:val="0"/>
        <w:adjustRightInd/>
        <w:snapToGrid/>
        <w:spacing w:before="120" w:beforeAutospacing="0" w:after="120" w:afterAutospacing="0" w:line="360" w:lineRule="auto"/>
        <w:ind w:left="720" w:hanging="360"/>
        <w:jc w:val="both"/>
        <w:textAlignment w:val="auto"/>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rPr>
        <w:t>SystemVerilog code:</w:t>
      </w:r>
    </w:p>
    <w:p w14:paraId="0B91DC14">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 xml:space="preserve">module pixelArray(   </w:t>
      </w:r>
    </w:p>
    <w:p w14:paraId="4CF8997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input logic      VBN1,</w:t>
      </w:r>
    </w:p>
    <w:p w14:paraId="255FB94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input logic      RAMP,</w:t>
      </w:r>
    </w:p>
    <w:p w14:paraId="69E88B6A">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input logic      RESET,</w:t>
      </w:r>
    </w:p>
    <w:p w14:paraId="36EE07F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input logic      ERASE,</w:t>
      </w:r>
    </w:p>
    <w:p w14:paraId="15F750B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input logic      EXPOSE,</w:t>
      </w:r>
    </w:p>
    <w:p w14:paraId="54E2718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input [3:0]      READ,</w:t>
      </w:r>
    </w:p>
    <w:p w14:paraId="6F66194E">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inout [(N*8-1):0]      DATA</w:t>
      </w:r>
    </w:p>
    <w:p w14:paraId="42DEEF54">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w:t>
      </w:r>
    </w:p>
    <w:p w14:paraId="64BE178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p>
    <w:p w14:paraId="78C48086">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parameter real    dv_pixel = 0.5;  //Set the expected</w:t>
      </w:r>
    </w:p>
    <w:p w14:paraId="3AE9DC1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parameter integer N = 2;</w:t>
      </w:r>
    </w:p>
    <w:p w14:paraId="698EBFA4">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genvar i;</w:t>
      </w:r>
    </w:p>
    <w:p w14:paraId="08C5C73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genvar j;</w:t>
      </w:r>
    </w:p>
    <w:p w14:paraId="00CBC35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generate</w:t>
      </w:r>
    </w:p>
    <w:p w14:paraId="45719AA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for(j=0; j&lt;N; j++) begin</w:t>
      </w:r>
    </w:p>
    <w:p w14:paraId="67AFB3E2">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 xml:space="preserve">  for(i=0; i&lt;N; i++) begin</w:t>
      </w:r>
    </w:p>
    <w:p w14:paraId="7C57D8C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 xml:space="preserve">PIXEL_SENSOR  #(.dv_pixel(dv_pixel))  ps1(VBN1, </w:t>
      </w:r>
    </w:p>
    <w:p w14:paraId="5A4E1ED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 xml:space="preserve">RAMP, </w:t>
      </w:r>
    </w:p>
    <w:p w14:paraId="631DAEAC">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 xml:space="preserve">RESET, </w:t>
      </w:r>
    </w:p>
    <w:p w14:paraId="6DD40C94">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ERASE,</w:t>
      </w:r>
    </w:p>
    <w:p w14:paraId="598F51E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 xml:space="preserve">EXPOSE, </w:t>
      </w:r>
    </w:p>
    <w:p w14:paraId="3C1D3B93">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READ[i+(j*N)],</w:t>
      </w:r>
    </w:p>
    <w:p w14:paraId="34567220">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DATA[(1+i)*8-1:i*8]);</w:t>
      </w:r>
    </w:p>
    <w:p w14:paraId="4EEA95D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 xml:space="preserve">  end</w:t>
      </w:r>
    </w:p>
    <w:p w14:paraId="288E81FB">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ab/>
      </w:r>
      <w:r>
        <w:rPr>
          <w:rFonts w:hint="default" w:ascii="Times New Roman" w:hAnsi="Times New Roman" w:eastAsia="Times New Roman" w:cs="Times New Roman"/>
          <w:b/>
          <w:bCs/>
          <w:sz w:val="26"/>
          <w:szCs w:val="26"/>
          <w:rtl w:val="0"/>
          <w:lang w:val="en-US"/>
        </w:rPr>
        <w:t>end</w:t>
      </w:r>
    </w:p>
    <w:p w14:paraId="171D3181">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endgenerate</w:t>
      </w:r>
    </w:p>
    <w:p w14:paraId="7CA6D317">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endmodule</w:t>
      </w:r>
    </w:p>
    <w:p w14:paraId="53039709">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jc w:val="both"/>
        <w:textAlignment w:val="auto"/>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 xml:space="preserve">- Simulation: </w:t>
      </w:r>
    </w:p>
    <w:p w14:paraId="000000C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240" w:leftChars="-600" w:hanging="1560" w:hangingChars="6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7442835" cy="2365375"/>
            <wp:effectExtent l="0" t="0" r="952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7442835" cy="2365375"/>
                    </a:xfrm>
                    <a:prstGeom prst="rect">
                      <a:avLst/>
                    </a:prstGeom>
                    <a:noFill/>
                    <a:ln>
                      <a:noFill/>
                    </a:ln>
                  </pic:spPr>
                </pic:pic>
              </a:graphicData>
            </a:graphic>
          </wp:inline>
        </w:drawing>
      </w:r>
    </w:p>
    <w:p w14:paraId="36FA3628">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261" w:leftChars="-654" w:hanging="1700" w:hangingChars="65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7512685" cy="2841625"/>
            <wp:effectExtent l="0" t="0" r="635"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7512685" cy="2841625"/>
                    </a:xfrm>
                    <a:prstGeom prst="rect">
                      <a:avLst/>
                    </a:prstGeom>
                    <a:noFill/>
                    <a:ln>
                      <a:noFill/>
                    </a:ln>
                  </pic:spPr>
                </pic:pic>
              </a:graphicData>
            </a:graphic>
          </wp:inline>
        </w:drawing>
      </w:r>
    </w:p>
    <w:p w14:paraId="4502F245">
      <w:pPr>
        <w:keepNext w:val="0"/>
        <w:keepLines w:val="0"/>
        <w:pageBreakBefore w:val="0"/>
        <w:widowControl/>
        <w:kinsoku/>
        <w:wordWrap/>
        <w:overflowPunct/>
        <w:topLinePunct w:val="0"/>
        <w:autoSpaceDE/>
        <w:autoSpaceDN/>
        <w:bidi w:val="0"/>
        <w:adjustRightInd/>
        <w:snapToGrid/>
        <w:spacing w:before="120" w:beforeAutospacing="0" w:after="120" w:afterAutospacing="0" w:line="360" w:lineRule="auto"/>
        <w:ind w:left="261" w:leftChars="-654" w:hanging="1700" w:hangingChars="65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7527925" cy="2860040"/>
            <wp:effectExtent l="0" t="0" r="635" b="508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0"/>
                    <a:stretch>
                      <a:fillRect/>
                    </a:stretch>
                  </pic:blipFill>
                  <pic:spPr>
                    <a:xfrm>
                      <a:off x="0" y="0"/>
                      <a:ext cx="7527925" cy="2860040"/>
                    </a:xfrm>
                    <a:prstGeom prst="rect">
                      <a:avLst/>
                    </a:prstGeom>
                    <a:noFill/>
                    <a:ln>
                      <a:noFill/>
                    </a:ln>
                  </pic:spPr>
                </pic:pic>
              </a:graphicData>
            </a:graphic>
          </wp:inline>
        </w:drawing>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3B20C70"/>
    <w:rsid w:val="08556D2D"/>
    <w:rsid w:val="223453FD"/>
    <w:rsid w:val="3E1326A6"/>
    <w:rsid w:val="58336485"/>
    <w:rsid w:val="64847586"/>
    <w:rsid w:val="749F23B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8"/>
    <w:qFormat/>
    <w:uiPriority w:val="0"/>
    <w:rPr>
      <w:b/>
      <w:bCs/>
    </w:rPr>
  </w:style>
  <w:style w:type="paragraph" w:styleId="13">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4">
    <w:name w:val="Title"/>
    <w:basedOn w:val="1"/>
    <w:next w:val="1"/>
    <w:qFormat/>
    <w:uiPriority w:val="0"/>
    <w:pPr>
      <w:keepNext/>
      <w:keepLines/>
      <w:pageBreakBefore w:val="0"/>
      <w:spacing w:before="0" w:after="60"/>
    </w:pPr>
    <w:rPr>
      <w:sz w:val="52"/>
      <w:szCs w:val="52"/>
    </w:rPr>
  </w:style>
  <w:style w:type="table" w:customStyle="1" w:styleId="15">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17</Pages>
  <TotalTime>7</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2025-08-11T15:11:00Z</dcterms:created>
  <dc:creator>ADMIN</dc:creator>
  <cp:lastModifiedBy>Le Quang Nhat Nam</cp:lastModifiedBy>
  <dcterms:modified xsi:type="dcterms:W3CDTF">2025-09-16T05:13:51Z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BEC44A6F1ACD4E2BB26AF446BFA6D3B0_13</vt:lpwstr>
  </property>
</Properties>
</file>